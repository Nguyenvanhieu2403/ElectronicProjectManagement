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10E9A1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Code 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60BBE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67153CF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&lt;stdio.h&gt;</w:t>
            </w:r>
          </w:p>
          <w:p w14:paraId="4D61B41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"glut.h"</w:t>
            </w:r>
          </w:p>
          <w:p w14:paraId="719EED0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"math.h"</w:t>
            </w:r>
          </w:p>
          <w:p w14:paraId="1FB691C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446370D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08A45A0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DrawCoodinate()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ve truc toa do</w:t>
            </w:r>
          </w:p>
          <w:p w14:paraId="7C99FA5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{</w:t>
            </w:r>
          </w:p>
          <w:p w14:paraId="77EC3F0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ve truc x xanh la</w:t>
            </w:r>
          </w:p>
          <w:p w14:paraId="3791654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glColor3f(0.0, 0.1, 0.0);</w:t>
            </w:r>
          </w:p>
          <w:p w14:paraId="3734CD9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glBegin(</w:t>
            </w:r>
            <w:r>
              <w:rPr>
                <w:rFonts w:hint="default" w:ascii="Cascadia Mono" w:hAnsi="Cascadia Mono" w:eastAsia="Cascadia Mono"/>
                <w:color w:val="6F008A"/>
                <w:sz w:val="19"/>
                <w:szCs w:val="24"/>
                <w:highlight w:val="white"/>
              </w:rPr>
              <w:t>GL_LINES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);</w:t>
            </w:r>
          </w:p>
          <w:p w14:paraId="068FB8A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glVertex3f(-1.0, 0.0, 0.0);</w:t>
            </w:r>
          </w:p>
          <w:p w14:paraId="4BF7917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glVertex3f(1.0, 0.0, 0.0);</w:t>
            </w:r>
          </w:p>
          <w:p w14:paraId="682D662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glEnd();</w:t>
            </w:r>
          </w:p>
          <w:p w14:paraId="06417A6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47669CE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ve truc y mau do</w:t>
            </w:r>
          </w:p>
          <w:p w14:paraId="751B305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glColor3f(1.0, 0.0, 0.0);</w:t>
            </w:r>
          </w:p>
          <w:p w14:paraId="76C0460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glBegin(</w:t>
            </w:r>
            <w:r>
              <w:rPr>
                <w:rFonts w:hint="default" w:ascii="Cascadia Mono" w:hAnsi="Cascadia Mono" w:eastAsia="Cascadia Mono"/>
                <w:color w:val="6F008A"/>
                <w:sz w:val="19"/>
                <w:szCs w:val="24"/>
                <w:highlight w:val="white"/>
              </w:rPr>
              <w:t>GL_LINES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);</w:t>
            </w:r>
          </w:p>
          <w:p w14:paraId="53A7544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glVertex3f(0.0, -1.0, 0.0);</w:t>
            </w:r>
          </w:p>
          <w:p w14:paraId="74E4EC9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glVertex3f(0.0, 1.0, 0.0);</w:t>
            </w:r>
          </w:p>
          <w:p w14:paraId="271CFE1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glEnd();</w:t>
            </w:r>
          </w:p>
          <w:p w14:paraId="50B1375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2507FF2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11B2954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6A26716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init(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</w:t>
            </w:r>
          </w:p>
          <w:p w14:paraId="136451E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{</w:t>
            </w:r>
          </w:p>
          <w:p w14:paraId="61BE9F8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glClearColor(1.0, 1.0, 1.0, 1.0);</w:t>
            </w:r>
          </w:p>
          <w:p w14:paraId="5837B5F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glOrtho(-1.0, 1.0, -1.0, 1.0, -1.0, 1.0);</w:t>
            </w:r>
          </w:p>
          <w:p w14:paraId="6F945EB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00F5EFC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3E794FE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6D96A61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3117601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drawtron() {</w:t>
            </w:r>
          </w:p>
          <w:p w14:paraId="276C4F7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20D75D6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float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bk = 0.05f;</w:t>
            </w:r>
          </w:p>
          <w:p w14:paraId="0F44313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glColor3f(1.0, 0.0, 0.0);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màu đỏ</w:t>
            </w:r>
          </w:p>
          <w:p w14:paraId="2C7B56F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glBegin(</w:t>
            </w:r>
            <w:r>
              <w:rPr>
                <w:rFonts w:hint="default" w:ascii="Cascadia Mono" w:hAnsi="Cascadia Mono" w:eastAsia="Cascadia Mono"/>
                <w:color w:val="6F008A"/>
                <w:sz w:val="19"/>
                <w:szCs w:val="24"/>
                <w:highlight w:val="white"/>
              </w:rPr>
              <w:t>GL_TRIANGLE_FAN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);</w:t>
            </w:r>
          </w:p>
          <w:p w14:paraId="08A51AC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glVertex2f(0.0f, 0.0f);</w:t>
            </w:r>
          </w:p>
          <w:p w14:paraId="324E8AF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 = 0; i &lt;= 200; i++) {</w:t>
            </w:r>
          </w:p>
          <w:p w14:paraId="2B8B631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float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angle = 2.0f * 3.1415926f * i / 200;</w:t>
            </w:r>
          </w:p>
          <w:p w14:paraId="63B7E7E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float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x = bk * cosf(angle);</w:t>
            </w:r>
          </w:p>
          <w:p w14:paraId="25E4035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float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y = bk * sinf(angle);</w:t>
            </w:r>
          </w:p>
          <w:p w14:paraId="16089D4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glVertex2f(x, y);</w:t>
            </w:r>
          </w:p>
          <w:p w14:paraId="356B351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779B447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glEnd();</w:t>
            </w:r>
          </w:p>
          <w:p w14:paraId="22A8B74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2F63004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170D5E7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577D057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DrawTriangles() {</w:t>
            </w:r>
          </w:p>
          <w:p w14:paraId="4A3B34C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glBegin(</w:t>
            </w:r>
            <w:r>
              <w:rPr>
                <w:rFonts w:hint="default" w:ascii="Cascadia Mono" w:hAnsi="Cascadia Mono" w:eastAsia="Cascadia Mono"/>
                <w:color w:val="6F008A"/>
                <w:sz w:val="19"/>
                <w:szCs w:val="24"/>
                <w:highlight w:val="white"/>
              </w:rPr>
              <w:t>GL_TRIANGLES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);</w:t>
            </w:r>
          </w:p>
          <w:p w14:paraId="0B9D986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</w:p>
          <w:p w14:paraId="58421D7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glVertex3f(0.5f, 0.54f, 0.0);</w:t>
            </w:r>
          </w:p>
          <w:p w14:paraId="3908E34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glVertex3f(0.2f, 0.24f, 0.0);</w:t>
            </w:r>
          </w:p>
          <w:p w14:paraId="13B3DA4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glVertex3f(0.8f, 0.24f, 0.0);</w:t>
            </w:r>
          </w:p>
          <w:p w14:paraId="29D9175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glEnd();</w:t>
            </w:r>
          </w:p>
          <w:p w14:paraId="0636060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7CA34E7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5302FE6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veChuNHat() {</w:t>
            </w:r>
          </w:p>
          <w:p w14:paraId="3441A29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glColor3f(0.0, 0.0, 1.0);</w:t>
            </w:r>
          </w:p>
          <w:p w14:paraId="0442629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glBegin(</w:t>
            </w:r>
            <w:r>
              <w:rPr>
                <w:rFonts w:hint="default" w:ascii="Cascadia Mono" w:hAnsi="Cascadia Mono" w:eastAsia="Cascadia Mono"/>
                <w:color w:val="6F008A"/>
                <w:sz w:val="19"/>
                <w:szCs w:val="24"/>
                <w:highlight w:val="white"/>
              </w:rPr>
              <w:t>GL_POLYGON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);</w:t>
            </w:r>
          </w:p>
          <w:p w14:paraId="0315217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glVertex2f(0.2, 0.0);</w:t>
            </w:r>
          </w:p>
          <w:p w14:paraId="33C5AE3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glVertex2f(0.2, 0.3);</w:t>
            </w:r>
          </w:p>
          <w:p w14:paraId="7906741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glVertex2f(0.3, 0.3);</w:t>
            </w:r>
          </w:p>
          <w:p w14:paraId="4C4F39A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glVertex2f(0.3, 0.0);</w:t>
            </w:r>
          </w:p>
          <w:p w14:paraId="3E6D3A9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glEnd();</w:t>
            </w:r>
          </w:p>
          <w:p w14:paraId="69883F3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2E70014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188CCE9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veChuNHat1() {</w:t>
            </w:r>
          </w:p>
          <w:p w14:paraId="4653D35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55E73D6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glBegin(</w:t>
            </w:r>
            <w:r>
              <w:rPr>
                <w:rFonts w:hint="default" w:ascii="Cascadia Mono" w:hAnsi="Cascadia Mono" w:eastAsia="Cascadia Mono"/>
                <w:color w:val="6F008A"/>
                <w:sz w:val="19"/>
                <w:szCs w:val="24"/>
                <w:highlight w:val="white"/>
              </w:rPr>
              <w:t>GL_POLYGON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);</w:t>
            </w:r>
          </w:p>
          <w:p w14:paraId="25DBEC7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glVertex2f(0.2, 0.0);</w:t>
            </w:r>
          </w:p>
          <w:p w14:paraId="08E6FAF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glVertex2f(0.2, 0.3);</w:t>
            </w:r>
          </w:p>
          <w:p w14:paraId="4D4F456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glVertex2f(0.3, 0.3);</w:t>
            </w:r>
          </w:p>
          <w:p w14:paraId="0D4B4C8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glVertex2f(0.3, 0.0);</w:t>
            </w:r>
          </w:p>
          <w:p w14:paraId="2A97BAC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glEnd();</w:t>
            </w:r>
          </w:p>
          <w:p w14:paraId="63EA179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76C2D83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3822907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RenderScene() {</w:t>
            </w:r>
          </w:p>
          <w:p w14:paraId="353F89B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glClear(</w:t>
            </w:r>
            <w:r>
              <w:rPr>
                <w:rFonts w:hint="default" w:ascii="Cascadia Mono" w:hAnsi="Cascadia Mono" w:eastAsia="Cascadia Mono"/>
                <w:color w:val="6F008A"/>
                <w:sz w:val="19"/>
                <w:szCs w:val="24"/>
                <w:highlight w:val="white"/>
              </w:rPr>
              <w:t>GL_COLOR_BUFFER_BIT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);</w:t>
            </w:r>
          </w:p>
          <w:p w14:paraId="3C9BA17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glLoadIdentity();</w:t>
            </w:r>
          </w:p>
          <w:p w14:paraId="49618F2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77CB3B3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DrawCoodinate();</w:t>
            </w:r>
          </w:p>
          <w:p w14:paraId="06D80AE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482AABD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ve hinh tron</w:t>
            </w:r>
          </w:p>
          <w:p w14:paraId="05DE45D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glPushMatrix();</w:t>
            </w:r>
          </w:p>
          <w:p w14:paraId="1167065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glColor3f(0, 1.0,0);</w:t>
            </w:r>
          </w:p>
          <w:p w14:paraId="6A36744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glTranslatef(-0.2, 0.6, 0);</w:t>
            </w:r>
          </w:p>
          <w:p w14:paraId="3AF954E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glScalef(1.5, 1.5, 1.5);</w:t>
            </w:r>
          </w:p>
          <w:p w14:paraId="57199F7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drawtron();</w:t>
            </w:r>
          </w:p>
          <w:p w14:paraId="1AFB106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glPopMatrix();</w:t>
            </w:r>
          </w:p>
          <w:p w14:paraId="35BBD1B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0ED9254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ve hinh tam giac</w:t>
            </w:r>
          </w:p>
          <w:p w14:paraId="4391671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glPushMatrix();</w:t>
            </w:r>
          </w:p>
          <w:p w14:paraId="76EA1AB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glColor3f(1,1,0);</w:t>
            </w:r>
          </w:p>
          <w:p w14:paraId="441F0D9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glTranslatef(-0.1, 0.4, 0);</w:t>
            </w:r>
          </w:p>
          <w:p w14:paraId="4A9117F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glScalef(0.3, 0.5, 0.5);</w:t>
            </w:r>
          </w:p>
          <w:p w14:paraId="5E4F913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DrawTriangles();</w:t>
            </w:r>
          </w:p>
          <w:p w14:paraId="6B02D90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glPopMatrix();</w:t>
            </w:r>
          </w:p>
          <w:p w14:paraId="45EAD98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46884C4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sach 1</w:t>
            </w:r>
          </w:p>
          <w:p w14:paraId="5DB6FB0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glPushMatrix();</w:t>
            </w:r>
          </w:p>
          <w:p w14:paraId="573E5AC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glColor3f(0.2, 1.0, 0);</w:t>
            </w:r>
          </w:p>
          <w:p w14:paraId="02F6EE9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glTranslatef(0.1, 0.1, 0);</w:t>
            </w:r>
          </w:p>
          <w:p w14:paraId="04F4674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glTranslatef(0.25f, 0.25f, 0.0f);</w:t>
            </w:r>
          </w:p>
          <w:p w14:paraId="64A07EF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glRotatef(-30, 0.0f, 0.0f, 1.0f);</w:t>
            </w:r>
          </w:p>
          <w:p w14:paraId="1EC4717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glScalef(0.4, 0.6, 1.0);</w:t>
            </w:r>
          </w:p>
          <w:p w14:paraId="06E1173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glTranslatef(-0.25f, -0.25f, 0.0f);</w:t>
            </w:r>
          </w:p>
          <w:p w14:paraId="2C04DB2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veChuNHat1();</w:t>
            </w:r>
          </w:p>
          <w:p w14:paraId="7734320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glPopMatrix();</w:t>
            </w:r>
          </w:p>
          <w:p w14:paraId="2CA62DD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5CF5DF8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sach 2</w:t>
            </w:r>
          </w:p>
          <w:p w14:paraId="766ECFF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glPushMatrix();</w:t>
            </w:r>
          </w:p>
          <w:p w14:paraId="6B346E1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glColor3f(0.2, 1.0, 0);</w:t>
            </w:r>
          </w:p>
          <w:p w14:paraId="04CB284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glTranslatef(-0.45, -0.1, 0);</w:t>
            </w:r>
          </w:p>
          <w:p w14:paraId="0F75AFE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glScalef(0.4, 0.6, 1.0);</w:t>
            </w:r>
          </w:p>
          <w:p w14:paraId="6C570A7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veChuNHat1();</w:t>
            </w:r>
          </w:p>
          <w:p w14:paraId="27BC3EA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glPopMatrix();</w:t>
            </w:r>
          </w:p>
          <w:p w14:paraId="3F2B703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021ACB1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708E528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sach 3</w:t>
            </w:r>
          </w:p>
          <w:p w14:paraId="2A93FFD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glPushMatrix();</w:t>
            </w:r>
          </w:p>
          <w:p w14:paraId="49339CB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glColor3f(0.2, 1.0, 0);</w:t>
            </w:r>
          </w:p>
          <w:p w14:paraId="548B7D5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glTranslatef(-0.4, -0.1, 0);</w:t>
            </w:r>
          </w:p>
          <w:p w14:paraId="5EC0225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glScalef(0.4, 0.6, 1.0);</w:t>
            </w:r>
          </w:p>
          <w:p w14:paraId="7B7A73A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veChuNHat1();</w:t>
            </w:r>
          </w:p>
          <w:p w14:paraId="633D90D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glPopMatrix();</w:t>
            </w:r>
          </w:p>
          <w:p w14:paraId="6A6654D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4716896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sach 4</w:t>
            </w:r>
          </w:p>
          <w:p w14:paraId="07B3E1E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glPushMatrix();</w:t>
            </w:r>
          </w:p>
          <w:p w14:paraId="172D1D4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glColor3f(0.2, 1.0, 0);</w:t>
            </w:r>
          </w:p>
          <w:p w14:paraId="4C14832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glTranslatef(-0.35, -0.1, 0);</w:t>
            </w:r>
          </w:p>
          <w:p w14:paraId="17FC399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glScalef(0.4, 0.6, 1.0);</w:t>
            </w:r>
          </w:p>
          <w:p w14:paraId="290919A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veChuNHat1();</w:t>
            </w:r>
          </w:p>
          <w:p w14:paraId="56705C7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glPopMatrix();</w:t>
            </w:r>
          </w:p>
          <w:p w14:paraId="064677C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06A679F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sach 5</w:t>
            </w:r>
          </w:p>
          <w:p w14:paraId="2460216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glPushMatrix();</w:t>
            </w:r>
          </w:p>
          <w:p w14:paraId="497EFDC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glColor3f(0.2, 1.0, 0);</w:t>
            </w:r>
          </w:p>
          <w:p w14:paraId="43AB9E0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glTranslatef(-0.6, -0.5, 0);</w:t>
            </w:r>
          </w:p>
          <w:p w14:paraId="1765B9C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glTranslatef(0.25f, 0.25f, 0.0f);</w:t>
            </w:r>
          </w:p>
          <w:p w14:paraId="49E799A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glRotatef(30, 0.0f, 0.0f, 1.0f);</w:t>
            </w:r>
          </w:p>
          <w:p w14:paraId="2F14EC7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glScalef(0.4, 0.6, 1.0);</w:t>
            </w:r>
          </w:p>
          <w:p w14:paraId="4A93647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glTranslatef(-0.25f, -0.25f, 0.0f);</w:t>
            </w:r>
          </w:p>
          <w:p w14:paraId="5167C09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veChuNHat1();</w:t>
            </w:r>
          </w:p>
          <w:p w14:paraId="370E4D7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glPopMatrix();</w:t>
            </w:r>
          </w:p>
          <w:p w14:paraId="4BD3864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28598EA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goc phai</w:t>
            </w:r>
          </w:p>
          <w:p w14:paraId="1D22688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glPushMatrix();</w:t>
            </w:r>
          </w:p>
          <w:p w14:paraId="0DB4EAF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glColor3f(0.6, 1.0, 0.6);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xanh lá nhạt</w:t>
            </w:r>
          </w:p>
          <w:p w14:paraId="1FE7666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glTranslatef(0.2, -0.5, 0);</w:t>
            </w:r>
          </w:p>
          <w:p w14:paraId="01B330B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glScalef(1.0, 4.0, 1.0);</w:t>
            </w:r>
          </w:p>
          <w:p w14:paraId="6336E3A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veChuNHat1();</w:t>
            </w:r>
          </w:p>
          <w:p w14:paraId="2B0654D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glPopMatrix();</w:t>
            </w:r>
          </w:p>
          <w:p w14:paraId="3E12F15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610E2EF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goc trai</w:t>
            </w:r>
          </w:p>
          <w:p w14:paraId="7DBE438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glPushMatrix();</w:t>
            </w:r>
          </w:p>
          <w:p w14:paraId="73FF916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glColor3f(0.6, 1.0, 0.6);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xanh lá nhạt</w:t>
            </w:r>
          </w:p>
          <w:p w14:paraId="18EA8F3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glTranslatef(-0.7, -0.5, 0);</w:t>
            </w:r>
          </w:p>
          <w:p w14:paraId="1ADA128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glScalef(1.0, 4.0, 1.0);</w:t>
            </w:r>
          </w:p>
          <w:p w14:paraId="442402A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veChuNHat1();</w:t>
            </w:r>
          </w:p>
          <w:p w14:paraId="021B061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glPopMatrix();</w:t>
            </w:r>
          </w:p>
          <w:p w14:paraId="41AEF5D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6E01F38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thanh ngang</w:t>
            </w:r>
          </w:p>
          <w:p w14:paraId="2458100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glPushMatrix();</w:t>
            </w:r>
          </w:p>
          <w:p w14:paraId="4CD884F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glColor3f(0.6, 1.0, 0.6);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xanh lá nhạt</w:t>
            </w:r>
          </w:p>
          <w:p w14:paraId="030698A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glTranslatef(-2, -0.5, 0);</w:t>
            </w:r>
          </w:p>
          <w:p w14:paraId="28810A3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glScalef(8, 0.4, 1.0);</w:t>
            </w:r>
          </w:p>
          <w:p w14:paraId="0E824AA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veChuNHat1();</w:t>
            </w:r>
          </w:p>
          <w:p w14:paraId="3661F51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glPopMatrix();</w:t>
            </w:r>
          </w:p>
          <w:p w14:paraId="632AEE5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55588C0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thanh ngang2</w:t>
            </w:r>
          </w:p>
          <w:p w14:paraId="3E3233D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glPushMatrix();</w:t>
            </w:r>
          </w:p>
          <w:p w14:paraId="709D7DE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glColor3f(0.6, 1.0, 0.6);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xanh lá nhạt</w:t>
            </w:r>
          </w:p>
          <w:p w14:paraId="1DD2F6B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glTranslatef(-2, -0.2, 0);</w:t>
            </w:r>
          </w:p>
          <w:p w14:paraId="7660E6E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glScalef(8, 0.4, 1.0);</w:t>
            </w:r>
          </w:p>
          <w:p w14:paraId="7CCD63A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veChuNHat1();</w:t>
            </w:r>
          </w:p>
          <w:p w14:paraId="0925DD6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glPopMatrix();</w:t>
            </w:r>
          </w:p>
          <w:p w14:paraId="4592BAC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22AEAE4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thanh ngang3</w:t>
            </w:r>
          </w:p>
          <w:p w14:paraId="5F10F58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glPushMatrix();</w:t>
            </w:r>
          </w:p>
          <w:p w14:paraId="435C044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glColor3f(0.6, 1.0, 0.6);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xanh lá nhạt</w:t>
            </w:r>
          </w:p>
          <w:p w14:paraId="68E4F3E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glTranslatef(-2, 0.1, 0);</w:t>
            </w:r>
          </w:p>
          <w:p w14:paraId="1E40EE0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glScalef(8, 0.4, 1.0);</w:t>
            </w:r>
          </w:p>
          <w:p w14:paraId="456DB5A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veChuNHat1();</w:t>
            </w:r>
          </w:p>
          <w:p w14:paraId="025CA1F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glPopMatrix();</w:t>
            </w:r>
          </w:p>
          <w:p w14:paraId="16931B1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52C2C51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thanh ngang4</w:t>
            </w:r>
          </w:p>
          <w:p w14:paraId="718FCFF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glPushMatrix();</w:t>
            </w:r>
          </w:p>
          <w:p w14:paraId="49D8344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glColor3f(0.6, 1.0, 0.6);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xanh lá nhạt</w:t>
            </w:r>
          </w:p>
          <w:p w14:paraId="5F668BB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glTranslatef(-2, 0.1+0.3, 0);</w:t>
            </w:r>
          </w:p>
          <w:p w14:paraId="59CF7C6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glScalef(8, 0.4, 1.0);</w:t>
            </w:r>
          </w:p>
          <w:p w14:paraId="125A7B9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veChuNHat1();</w:t>
            </w:r>
          </w:p>
          <w:p w14:paraId="63F39B9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glPopMatrix();</w:t>
            </w:r>
          </w:p>
          <w:p w14:paraId="6CBB624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047F081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thanh ngang5</w:t>
            </w:r>
          </w:p>
          <w:p w14:paraId="4D0BF64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glPushMatrix();</w:t>
            </w:r>
          </w:p>
          <w:p w14:paraId="7C29351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glColor3f(0.6, 1.0, 0.6);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xanh lá nhạt</w:t>
            </w:r>
          </w:p>
          <w:p w14:paraId="6D31001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glTranslatef(-2.5, 0.1 + 0.6, 0);</w:t>
            </w:r>
          </w:p>
          <w:p w14:paraId="021E200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glScalef(10, 0.4, 1.0);</w:t>
            </w:r>
          </w:p>
          <w:p w14:paraId="1C4A04B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veChuNHat1();</w:t>
            </w:r>
          </w:p>
          <w:p w14:paraId="319A19B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glPopMatrix();</w:t>
            </w:r>
          </w:p>
          <w:p w14:paraId="6EF0D69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442F8CE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7C6D25B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16E826D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//glPushMatrix();</w:t>
            </w:r>
          </w:p>
          <w:p w14:paraId="63E3EEF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//glTranslatef(0.18f, 0.0f, 0.0f);</w:t>
            </w:r>
          </w:p>
          <w:p w14:paraId="2E0883D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//glTranslatef(0.25f, 0.25f, 0.0f); // Bước 2: đưa tâm hình về gốc</w:t>
            </w:r>
          </w:p>
          <w:p w14:paraId="502C9C6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//glRotatef(90, 0.0f, 0.0f, 1.0f);  // Bước 1: xoay quanh gốc</w:t>
            </w:r>
          </w:p>
          <w:p w14:paraId="2C7CBAF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//glScaled(1, 1.8, 1);</w:t>
            </w:r>
          </w:p>
          <w:p w14:paraId="68E8443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//glTranslatef(-0.25f, -0.25f, 0.0f); // Bước 0: chuyển tâm về gốc trước khi xoay</w:t>
            </w:r>
          </w:p>
          <w:p w14:paraId="77255AC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//veChuNHat();</w:t>
            </w:r>
          </w:p>
          <w:p w14:paraId="0DE4244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//glPopMatrix();</w:t>
            </w:r>
          </w:p>
          <w:p w14:paraId="391B60F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289209B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</w:p>
          <w:p w14:paraId="5C83DD8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6499231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0766991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glutSwapBuffers();</w:t>
            </w:r>
          </w:p>
          <w:p w14:paraId="54BBCA3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glFlush();</w:t>
            </w:r>
          </w:p>
          <w:p w14:paraId="766A534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53282C0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363C42B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6A74C53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main() {</w:t>
            </w:r>
          </w:p>
          <w:p w14:paraId="24E753A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glutInitDisplayMode(</w:t>
            </w:r>
            <w:r>
              <w:rPr>
                <w:rFonts w:hint="default" w:ascii="Cascadia Mono" w:hAnsi="Cascadia Mono" w:eastAsia="Cascadia Mono"/>
                <w:color w:val="6F008A"/>
                <w:sz w:val="19"/>
                <w:szCs w:val="24"/>
                <w:highlight w:val="white"/>
              </w:rPr>
              <w:t>GLUT_DOUBLE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| </w:t>
            </w:r>
            <w:r>
              <w:rPr>
                <w:rFonts w:hint="default" w:ascii="Cascadia Mono" w:hAnsi="Cascadia Mono" w:eastAsia="Cascadia Mono"/>
                <w:color w:val="6F008A"/>
                <w:sz w:val="19"/>
                <w:szCs w:val="24"/>
                <w:highlight w:val="white"/>
              </w:rPr>
              <w:t>GLUT_RGB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);</w:t>
            </w:r>
          </w:p>
          <w:p w14:paraId="1E79745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glutInitWindowSize(500, 500);</w:t>
            </w:r>
          </w:p>
          <w:p w14:paraId="54BBEED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glutInitWindowPosition(100, 100);</w:t>
            </w:r>
          </w:p>
          <w:p w14:paraId="33D2946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glutCreateWindow(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"TRAN"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);</w:t>
            </w:r>
          </w:p>
          <w:p w14:paraId="46995BD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init();</w:t>
            </w:r>
          </w:p>
          <w:p w14:paraId="3F5DDAC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glutDisplayFunc(RenderScene);</w:t>
            </w:r>
          </w:p>
          <w:p w14:paraId="25BECDC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glutMainLoop();</w:t>
            </w:r>
          </w:p>
          <w:p w14:paraId="1D43F19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4B539E7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</w:p>
        </w:tc>
      </w:tr>
    </w:tbl>
    <w:p w14:paraId="00B3454F">
      <w:pPr>
        <w:numPr>
          <w:ilvl w:val="0"/>
          <w:numId w:val="0"/>
        </w:numPr>
        <w:rPr>
          <w:rFonts w:hint="default"/>
          <w:lang w:val="en-US"/>
        </w:rPr>
      </w:pPr>
    </w:p>
    <w:p w14:paraId="3484AAD9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Anh: </w:t>
      </w:r>
    </w:p>
    <w:p w14:paraId="4B677AE6">
      <w:pPr>
        <w:numPr>
          <w:ilvl w:val="0"/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271135" cy="5323840"/>
            <wp:effectExtent l="0" t="0" r="1905" b="1016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32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scadia Mono">
    <w:panose1 w:val="020B0609020000020004"/>
    <w:charset w:val="A3"/>
    <w:family w:val="auto"/>
    <w:pitch w:val="default"/>
    <w:sig w:usb0="A10002FF" w:usb1="4000F9FB" w:usb2="00040000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C1B2B18"/>
    <w:rsid w:val="15433673"/>
    <w:rsid w:val="17C76238"/>
    <w:rsid w:val="1CBC4F69"/>
    <w:rsid w:val="213C4326"/>
    <w:rsid w:val="311E1E81"/>
    <w:rsid w:val="3B57169E"/>
    <w:rsid w:val="440773DD"/>
    <w:rsid w:val="592D6CF8"/>
    <w:rsid w:val="5D0B2F9B"/>
    <w:rsid w:val="667D0293"/>
    <w:rsid w:val="762D67F3"/>
    <w:rsid w:val="76311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Times New Roman" w:hAnsi="Times New Roman" w:eastAsiaTheme="minorHAnsi" w:cstheme="minorBidi"/>
      <w:kern w:val="2"/>
      <w:sz w:val="28"/>
      <w:szCs w:val="22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styleId="249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68</TotalTime>
  <ScaleCrop>false</ScaleCrop>
  <LinksUpToDate>false</LinksUpToDate>
  <CharactersWithSpaces>0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2024-07-21T06:33:00Z</dcterms:created>
  <dc:creator>Hoàng Quang</dc:creator>
  <cp:lastModifiedBy>hq151</cp:lastModifiedBy>
  <dcterms:modified xsi:type="dcterms:W3CDTF">2025-05-14T09:28:38Z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F8818F67EF27447CB6551DE667C47385_12</vt:lpwstr>
  </property>
</Properties>
</file>